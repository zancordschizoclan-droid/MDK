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4C69" w14:textId="21FCA45E" w:rsidR="00241917" w:rsidRPr="00FF5A3C" w:rsidRDefault="00000000">
      <w:pPr>
        <w:tabs>
          <w:tab w:val="left" w:pos="6240"/>
        </w:tabs>
        <w:spacing w:line="240" w:lineRule="auto"/>
        <w:ind w:leftChars="2600" w:left="6240" w:firstLineChars="257" w:firstLine="720"/>
        <w:rPr>
          <w:bCs/>
          <w:sz w:val="28"/>
          <w:szCs w:val="28"/>
          <w:lang w:val="ru-RU"/>
        </w:rPr>
      </w:pPr>
      <w:r w:rsidRPr="00FF5A3C">
        <w:rPr>
          <w:bCs/>
          <w:sz w:val="28"/>
          <w:szCs w:val="28"/>
          <w:lang w:val="ru-RU"/>
        </w:rPr>
        <w:t>УТВЕРЖДАЮ</w:t>
      </w:r>
      <w:r w:rsidRPr="00FF5A3C">
        <w:rPr>
          <w:bCs/>
          <w:sz w:val="28"/>
          <w:szCs w:val="28"/>
          <w:lang w:val="ru-RU"/>
        </w:rPr>
        <w:br/>
        <w:t>Главный врач поликлиники</w:t>
      </w:r>
      <w:r w:rsidRPr="00FF5A3C">
        <w:rPr>
          <w:bCs/>
          <w:sz w:val="28"/>
          <w:szCs w:val="28"/>
          <w:lang w:val="ru-RU"/>
        </w:rPr>
        <w:br/>
        <w:t xml:space="preserve">__________ / </w:t>
      </w:r>
      <w:proofErr w:type="spellStart"/>
      <w:r w:rsidR="00FF5A3C">
        <w:rPr>
          <w:bCs/>
          <w:sz w:val="28"/>
          <w:szCs w:val="28"/>
          <w:lang w:val="ru-RU"/>
        </w:rPr>
        <w:t>Г.Л.Стромкин</w:t>
      </w:r>
      <w:proofErr w:type="spellEnd"/>
      <w:r w:rsidRPr="00FF5A3C">
        <w:rPr>
          <w:bCs/>
          <w:sz w:val="28"/>
          <w:szCs w:val="28"/>
          <w:lang w:val="ru-RU"/>
        </w:rPr>
        <w:t>. /</w:t>
      </w:r>
      <w:r w:rsidRPr="00FF5A3C">
        <w:rPr>
          <w:bCs/>
          <w:sz w:val="28"/>
          <w:szCs w:val="28"/>
          <w:lang w:val="ru-RU"/>
        </w:rPr>
        <w:br/>
        <w:t>«___» __________ 2026 г.</w:t>
      </w:r>
      <w:r w:rsidRPr="00FF5A3C">
        <w:rPr>
          <w:bCs/>
          <w:sz w:val="28"/>
          <w:szCs w:val="28"/>
          <w:lang w:val="ru-RU"/>
        </w:rPr>
        <w:br/>
        <w:t>М.П.</w:t>
      </w:r>
    </w:p>
    <w:p w14:paraId="744021A5" w14:textId="77777777" w:rsidR="00241917" w:rsidRPr="00FF5A3C" w:rsidRDefault="00241917">
      <w:pPr>
        <w:spacing w:line="240" w:lineRule="auto"/>
        <w:rPr>
          <w:lang w:val="ru-RU"/>
        </w:rPr>
      </w:pPr>
    </w:p>
    <w:p w14:paraId="5B57BE69" w14:textId="77777777" w:rsidR="00241917" w:rsidRPr="00FF5A3C" w:rsidRDefault="00241917">
      <w:pPr>
        <w:spacing w:line="240" w:lineRule="auto"/>
        <w:rPr>
          <w:lang w:val="ru-RU"/>
        </w:rPr>
      </w:pPr>
    </w:p>
    <w:p w14:paraId="5030AB91" w14:textId="77777777" w:rsidR="00241917" w:rsidRPr="00FF5A3C" w:rsidRDefault="00241917">
      <w:pPr>
        <w:spacing w:line="240" w:lineRule="auto"/>
        <w:rPr>
          <w:lang w:val="ru-RU"/>
        </w:rPr>
      </w:pPr>
    </w:p>
    <w:p w14:paraId="7632C951" w14:textId="77777777" w:rsidR="00241917" w:rsidRPr="00FF5A3C" w:rsidRDefault="00241917">
      <w:pPr>
        <w:spacing w:line="240" w:lineRule="auto"/>
        <w:rPr>
          <w:lang w:val="ru-RU"/>
        </w:rPr>
      </w:pPr>
    </w:p>
    <w:p w14:paraId="15621AFE" w14:textId="77777777" w:rsidR="00241917" w:rsidRPr="00FF5A3C" w:rsidRDefault="00241917">
      <w:pPr>
        <w:spacing w:line="240" w:lineRule="auto"/>
        <w:rPr>
          <w:b/>
          <w:bCs/>
          <w:sz w:val="28"/>
          <w:szCs w:val="28"/>
          <w:lang w:val="ru-RU"/>
        </w:rPr>
      </w:pPr>
    </w:p>
    <w:p w14:paraId="6FB251C5" w14:textId="77777777" w:rsidR="00241917" w:rsidRPr="00FF5A3C" w:rsidRDefault="00000000">
      <w:pPr>
        <w:spacing w:line="240" w:lineRule="auto"/>
        <w:jc w:val="center"/>
        <w:rPr>
          <w:b/>
          <w:bCs/>
          <w:sz w:val="28"/>
          <w:szCs w:val="28"/>
          <w:lang w:val="ru-RU"/>
        </w:rPr>
      </w:pPr>
      <w:r w:rsidRPr="00FF5A3C">
        <w:rPr>
          <w:b/>
          <w:bCs/>
          <w:sz w:val="28"/>
          <w:szCs w:val="28"/>
          <w:lang w:val="ru-RU"/>
        </w:rPr>
        <w:t>ТЕХНИЧЕСКОЕ ЗАДАНИЕ</w:t>
      </w:r>
      <w:r w:rsidRPr="00FF5A3C">
        <w:rPr>
          <w:b/>
          <w:bCs/>
          <w:sz w:val="28"/>
          <w:szCs w:val="28"/>
          <w:lang w:val="ru-RU"/>
        </w:rPr>
        <w:br/>
        <w:t>на разработку программной системы</w:t>
      </w:r>
      <w:r w:rsidRPr="00FF5A3C">
        <w:rPr>
          <w:b/>
          <w:bCs/>
          <w:sz w:val="28"/>
          <w:szCs w:val="28"/>
          <w:lang w:val="ru-RU"/>
        </w:rPr>
        <w:br/>
        <w:t>«РЕГИСТРАТУРА ПОЛИКЛИНИКИ»</w:t>
      </w:r>
    </w:p>
    <w:p w14:paraId="26F7E80E" w14:textId="77777777" w:rsidR="00241917" w:rsidRPr="00FF5A3C" w:rsidRDefault="00241917">
      <w:pPr>
        <w:spacing w:line="240" w:lineRule="auto"/>
        <w:rPr>
          <w:lang w:val="ru-RU"/>
        </w:rPr>
      </w:pPr>
    </w:p>
    <w:p w14:paraId="0F8E33BC" w14:textId="77777777" w:rsidR="00241917" w:rsidRPr="00FF5A3C" w:rsidRDefault="00241917">
      <w:pPr>
        <w:spacing w:line="240" w:lineRule="auto"/>
        <w:rPr>
          <w:lang w:val="ru-RU"/>
        </w:rPr>
      </w:pPr>
    </w:p>
    <w:p w14:paraId="5D63742F" w14:textId="77777777" w:rsidR="00241917" w:rsidRPr="00FF5A3C" w:rsidRDefault="00241917">
      <w:pPr>
        <w:spacing w:line="240" w:lineRule="auto"/>
        <w:rPr>
          <w:lang w:val="ru-RU"/>
        </w:rPr>
      </w:pPr>
    </w:p>
    <w:p w14:paraId="4B6D1474" w14:textId="77777777" w:rsidR="00241917" w:rsidRPr="00FF5A3C" w:rsidRDefault="00241917">
      <w:pPr>
        <w:spacing w:line="240" w:lineRule="auto"/>
        <w:rPr>
          <w:lang w:val="ru-RU"/>
        </w:rPr>
      </w:pPr>
    </w:p>
    <w:p w14:paraId="32B676C4" w14:textId="77777777" w:rsidR="00241917" w:rsidRPr="00FF5A3C" w:rsidRDefault="00241917">
      <w:pPr>
        <w:spacing w:line="240" w:lineRule="auto"/>
        <w:rPr>
          <w:lang w:val="ru-RU"/>
        </w:rPr>
      </w:pPr>
    </w:p>
    <w:p w14:paraId="1CF701C4" w14:textId="77777777" w:rsidR="00241917" w:rsidRPr="00FF5A3C" w:rsidRDefault="00241917">
      <w:pPr>
        <w:spacing w:line="240" w:lineRule="auto"/>
        <w:rPr>
          <w:lang w:val="ru-RU"/>
        </w:rPr>
      </w:pPr>
    </w:p>
    <w:p w14:paraId="4B0B7765" w14:textId="77777777" w:rsidR="00241917" w:rsidRPr="00FF5A3C" w:rsidRDefault="00241917">
      <w:pPr>
        <w:spacing w:line="240" w:lineRule="auto"/>
        <w:rPr>
          <w:lang w:val="ru-RU"/>
        </w:rPr>
      </w:pPr>
    </w:p>
    <w:p w14:paraId="11F04A91" w14:textId="3328F96A" w:rsidR="00241917" w:rsidRPr="00FF5A3C" w:rsidRDefault="00000000">
      <w:pPr>
        <w:spacing w:line="240" w:lineRule="auto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Согласовано:</w:t>
      </w:r>
      <w:r w:rsidRPr="00FF5A3C">
        <w:rPr>
          <w:sz w:val="28"/>
          <w:szCs w:val="28"/>
          <w:lang w:val="ru-RU"/>
        </w:rPr>
        <w:br/>
        <w:t>Ответственное лицо __________ / ФИО /</w:t>
      </w:r>
      <w:r w:rsidRPr="00FF5A3C">
        <w:rPr>
          <w:sz w:val="28"/>
          <w:szCs w:val="28"/>
          <w:lang w:val="ru-RU"/>
        </w:rPr>
        <w:br/>
      </w:r>
      <w:r w:rsidRPr="00FF5A3C">
        <w:rPr>
          <w:sz w:val="28"/>
          <w:szCs w:val="28"/>
          <w:lang w:val="ru-RU"/>
        </w:rPr>
        <w:br/>
        <w:t>Разработал:</w:t>
      </w:r>
      <w:r w:rsidRPr="00FF5A3C">
        <w:rPr>
          <w:sz w:val="28"/>
          <w:szCs w:val="28"/>
          <w:lang w:val="ru-RU"/>
        </w:rPr>
        <w:br/>
        <w:t>Студент __________ / ФИО /</w:t>
      </w:r>
      <w:r w:rsidR="00FF5A3C">
        <w:rPr>
          <w:sz w:val="28"/>
          <w:szCs w:val="28"/>
          <w:lang w:val="ru-RU"/>
        </w:rPr>
        <w:t>Соколов Н.С</w:t>
      </w:r>
      <w:r w:rsidRPr="00FF5A3C">
        <w:rPr>
          <w:sz w:val="28"/>
          <w:szCs w:val="28"/>
          <w:lang w:val="ru-RU"/>
        </w:rPr>
        <w:t>.</w:t>
      </w:r>
    </w:p>
    <w:p w14:paraId="4A694D3B" w14:textId="77777777" w:rsidR="00241917" w:rsidRDefault="00241917">
      <w:pPr>
        <w:spacing w:line="240" w:lineRule="auto"/>
        <w:jc w:val="center"/>
        <w:rPr>
          <w:lang w:val="ru-RU"/>
        </w:rPr>
      </w:pPr>
    </w:p>
    <w:p w14:paraId="44C49EE2" w14:textId="77777777" w:rsidR="00241917" w:rsidRDefault="00241917">
      <w:pPr>
        <w:spacing w:line="240" w:lineRule="auto"/>
        <w:jc w:val="center"/>
        <w:rPr>
          <w:sz w:val="28"/>
          <w:szCs w:val="24"/>
          <w:lang w:val="ru-RU"/>
        </w:rPr>
      </w:pPr>
    </w:p>
    <w:p w14:paraId="461024C2" w14:textId="77777777" w:rsidR="00241917" w:rsidRDefault="00241917">
      <w:pPr>
        <w:spacing w:line="240" w:lineRule="auto"/>
        <w:jc w:val="center"/>
        <w:rPr>
          <w:sz w:val="28"/>
          <w:szCs w:val="24"/>
          <w:lang w:val="ru-RU"/>
        </w:rPr>
      </w:pPr>
    </w:p>
    <w:p w14:paraId="745F0C73" w14:textId="77777777" w:rsidR="00241917" w:rsidRDefault="00241917">
      <w:pPr>
        <w:spacing w:line="240" w:lineRule="auto"/>
        <w:jc w:val="center"/>
        <w:rPr>
          <w:sz w:val="28"/>
          <w:szCs w:val="24"/>
          <w:lang w:val="ru-RU"/>
        </w:rPr>
      </w:pPr>
    </w:p>
    <w:p w14:paraId="7D6DA025" w14:textId="77777777" w:rsidR="00241917" w:rsidRDefault="00241917">
      <w:pPr>
        <w:spacing w:line="240" w:lineRule="auto"/>
        <w:jc w:val="center"/>
        <w:rPr>
          <w:sz w:val="28"/>
          <w:szCs w:val="24"/>
          <w:lang w:val="ru-RU"/>
        </w:rPr>
      </w:pPr>
    </w:p>
    <w:p w14:paraId="71A59BC2" w14:textId="77777777" w:rsidR="00241917" w:rsidRDefault="00000000">
      <w:pPr>
        <w:spacing w:line="240" w:lineRule="auto"/>
        <w:jc w:val="center"/>
      </w:pPr>
      <w:r>
        <w:rPr>
          <w:sz w:val="28"/>
          <w:szCs w:val="24"/>
          <w:lang w:val="ru-RU"/>
        </w:rPr>
        <w:t>Новошахтинск</w:t>
      </w:r>
      <w:r>
        <w:rPr>
          <w:sz w:val="28"/>
          <w:szCs w:val="24"/>
        </w:rPr>
        <w:t>,</w:t>
      </w:r>
      <w:r>
        <w:rPr>
          <w:sz w:val="28"/>
          <w:szCs w:val="24"/>
          <w:lang w:val="ru-RU"/>
        </w:rPr>
        <w:t>2026</w:t>
      </w:r>
      <w:r>
        <w:br w:type="page"/>
      </w:r>
    </w:p>
    <w:p w14:paraId="7955461A" w14:textId="77777777" w:rsidR="00241917" w:rsidRDefault="00000000">
      <w:pPr>
        <w:spacing w:line="240" w:lineRule="auto"/>
        <w:ind w:firstLineChars="257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СОДЕРЖАНИЕ</w:t>
      </w:r>
    </w:p>
    <w:p w14:paraId="576F518C" w14:textId="77777777" w:rsidR="00241917" w:rsidRDefault="00000000">
      <w:pPr>
        <w:spacing w:line="240" w:lineRule="auto"/>
        <w:ind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ВВЕДЕНИЕ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3</w:t>
      </w:r>
    </w:p>
    <w:p w14:paraId="64985CAC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</w:rPr>
        <w:t>ОСНОВАНИЯ ДЛЯ РАЗРАБОТКИ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4</w:t>
      </w:r>
    </w:p>
    <w:p w14:paraId="44281324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</w:rPr>
        <w:t>НАЗНАЧЕНИЕ РАЗРАБОТКИ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5</w:t>
      </w:r>
    </w:p>
    <w:p w14:paraId="5073320E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pacing w:val="30"/>
          <w:sz w:val="28"/>
          <w:szCs w:val="28"/>
        </w:rPr>
      </w:pPr>
      <w:r>
        <w:rPr>
          <w:sz w:val="28"/>
          <w:szCs w:val="28"/>
        </w:rPr>
        <w:t>ТРЕБОВАНИЯ К СИСТЕМЕ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6</w:t>
      </w:r>
    </w:p>
    <w:p w14:paraId="6E542517" w14:textId="77777777" w:rsidR="00241917" w:rsidRDefault="00000000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3.1. </w:t>
      </w:r>
      <w:proofErr w:type="spellStart"/>
      <w:r>
        <w:rPr>
          <w:sz w:val="28"/>
          <w:szCs w:val="28"/>
        </w:rPr>
        <w:t>Требования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информационному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обеспечению</w:t>
      </w:r>
      <w:proofErr w:type="spellEnd"/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6</w:t>
      </w:r>
    </w:p>
    <w:p w14:paraId="2D1FD3AD" w14:textId="77777777" w:rsidR="00241917" w:rsidRDefault="00000000">
      <w:pPr>
        <w:spacing w:after="0" w:line="240" w:lineRule="auto"/>
        <w:ind w:firstLineChars="257" w:firstLine="720"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</w:t>
      </w:r>
      <w:proofErr w:type="gramStart"/>
      <w:r>
        <w:rPr>
          <w:sz w:val="28"/>
          <w:szCs w:val="28"/>
          <w:lang w:val="ru-RU"/>
        </w:rPr>
        <w:t>2.</w:t>
      </w:r>
      <w:proofErr w:type="spellStart"/>
      <w:r>
        <w:rPr>
          <w:sz w:val="28"/>
          <w:szCs w:val="28"/>
        </w:rPr>
        <w:t>Функциональные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требования</w:t>
      </w:r>
      <w:proofErr w:type="spellEnd"/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6</w:t>
      </w:r>
    </w:p>
    <w:p w14:paraId="3908521D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</w:t>
      </w:r>
      <w:r>
        <w:rPr>
          <w:sz w:val="28"/>
          <w:szCs w:val="28"/>
        </w:rPr>
        <w:t>РЕБОВАНИЯ К ПРОГРАММНОЙ ДОКУМЕНТАЦИ</w:t>
      </w:r>
      <w:r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7</w:t>
      </w:r>
    </w:p>
    <w:p w14:paraId="0F42FA34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</w:rPr>
        <w:t>ТЕХНИКО-ЭКОНОМИЧЕСКИЕ ПОКАЗАТЕЛИ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8</w:t>
      </w:r>
    </w:p>
    <w:p w14:paraId="1785644D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z w:val="28"/>
          <w:szCs w:val="28"/>
        </w:rPr>
      </w:pPr>
      <w:r>
        <w:rPr>
          <w:sz w:val="28"/>
          <w:szCs w:val="28"/>
        </w:rPr>
        <w:t>ЭТАПЫ И СРОКИ РАЗРАБОТКИ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9</w:t>
      </w:r>
    </w:p>
    <w:p w14:paraId="7365956B" w14:textId="77777777" w:rsidR="00241917" w:rsidRDefault="00000000">
      <w:pPr>
        <w:numPr>
          <w:ilvl w:val="0"/>
          <w:numId w:val="7"/>
        </w:numPr>
        <w:spacing w:after="0" w:line="240" w:lineRule="auto"/>
        <w:ind w:left="0" w:firstLineChars="257" w:firstLine="720"/>
        <w:rPr>
          <w:sz w:val="28"/>
          <w:szCs w:val="28"/>
          <w:lang w:val="ru-RU"/>
        </w:rPr>
      </w:pPr>
      <w:r>
        <w:rPr>
          <w:sz w:val="28"/>
          <w:szCs w:val="28"/>
        </w:rPr>
        <w:t>ПОРЯДОК КОНТРОЛЯ И ПРИЕМКИ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10</w:t>
      </w:r>
    </w:p>
    <w:p w14:paraId="1B221399" w14:textId="77777777" w:rsidR="00241917" w:rsidRDefault="00241917">
      <w:pPr>
        <w:spacing w:after="0" w:line="240" w:lineRule="auto"/>
        <w:ind w:left="240"/>
        <w:jc w:val="both"/>
        <w:rPr>
          <w:sz w:val="28"/>
          <w:szCs w:val="28"/>
          <w:lang w:val="ru-RU"/>
        </w:rPr>
      </w:pPr>
    </w:p>
    <w:p w14:paraId="05569373" w14:textId="77777777" w:rsidR="00241917" w:rsidRDefault="00241917">
      <w:pPr>
        <w:spacing w:after="0" w:line="240" w:lineRule="auto"/>
        <w:ind w:left="240"/>
        <w:jc w:val="both"/>
        <w:rPr>
          <w:sz w:val="28"/>
          <w:szCs w:val="28"/>
        </w:rPr>
      </w:pPr>
    </w:p>
    <w:p w14:paraId="65636576" w14:textId="77777777" w:rsidR="00241917" w:rsidRDefault="00241917">
      <w:pPr>
        <w:spacing w:after="0" w:line="240" w:lineRule="auto"/>
        <w:jc w:val="both"/>
        <w:rPr>
          <w:sz w:val="28"/>
          <w:szCs w:val="28"/>
          <w:lang w:val="ru-RU"/>
        </w:rPr>
      </w:pPr>
    </w:p>
    <w:p w14:paraId="31385308" w14:textId="77777777" w:rsidR="00241917" w:rsidRDefault="00000000">
      <w:pPr>
        <w:spacing w:after="0" w:line="240" w:lineRule="auto"/>
        <w:ind w:left="24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58D63AB6" w14:textId="77777777" w:rsidR="00241917" w:rsidRDefault="00241917">
      <w:pPr>
        <w:spacing w:after="0" w:line="240" w:lineRule="auto"/>
        <w:jc w:val="both"/>
        <w:rPr>
          <w:sz w:val="28"/>
          <w:szCs w:val="28"/>
          <w:lang w:val="ru-RU"/>
        </w:rPr>
      </w:pPr>
    </w:p>
    <w:p w14:paraId="2D974C08" w14:textId="77777777" w:rsidR="00241917" w:rsidRDefault="00241917">
      <w:pPr>
        <w:spacing w:line="240" w:lineRule="auto"/>
        <w:rPr>
          <w:sz w:val="28"/>
          <w:szCs w:val="28"/>
        </w:rPr>
      </w:pPr>
    </w:p>
    <w:p w14:paraId="204CA8AC" w14:textId="77777777" w:rsidR="00241917" w:rsidRDefault="00241917">
      <w:pPr>
        <w:spacing w:line="240" w:lineRule="auto"/>
        <w:rPr>
          <w:sz w:val="28"/>
          <w:szCs w:val="28"/>
        </w:rPr>
      </w:pPr>
    </w:p>
    <w:p w14:paraId="37EF9930" w14:textId="77777777" w:rsidR="00241917" w:rsidRDefault="00241917">
      <w:pPr>
        <w:spacing w:line="240" w:lineRule="auto"/>
        <w:rPr>
          <w:sz w:val="28"/>
          <w:szCs w:val="28"/>
        </w:rPr>
      </w:pPr>
    </w:p>
    <w:p w14:paraId="7DD4A3F2" w14:textId="77777777" w:rsidR="00241917" w:rsidRDefault="00241917">
      <w:pPr>
        <w:spacing w:line="240" w:lineRule="auto"/>
        <w:rPr>
          <w:sz w:val="28"/>
          <w:szCs w:val="28"/>
        </w:rPr>
      </w:pPr>
    </w:p>
    <w:p w14:paraId="61A26F20" w14:textId="77777777" w:rsidR="00241917" w:rsidRDefault="00241917">
      <w:pPr>
        <w:spacing w:line="240" w:lineRule="auto"/>
        <w:rPr>
          <w:sz w:val="28"/>
          <w:szCs w:val="28"/>
        </w:rPr>
      </w:pPr>
    </w:p>
    <w:p w14:paraId="2F8E1457" w14:textId="77777777" w:rsidR="00241917" w:rsidRDefault="00241917">
      <w:pPr>
        <w:spacing w:line="240" w:lineRule="auto"/>
        <w:rPr>
          <w:sz w:val="28"/>
          <w:szCs w:val="28"/>
        </w:rPr>
      </w:pPr>
    </w:p>
    <w:p w14:paraId="78AF0ECA" w14:textId="77777777" w:rsidR="00241917" w:rsidRDefault="00241917">
      <w:pPr>
        <w:spacing w:line="240" w:lineRule="auto"/>
        <w:rPr>
          <w:sz w:val="28"/>
          <w:szCs w:val="28"/>
        </w:rPr>
      </w:pPr>
    </w:p>
    <w:p w14:paraId="6ED75CA2" w14:textId="77777777" w:rsidR="00241917" w:rsidRDefault="00241917">
      <w:pPr>
        <w:spacing w:line="240" w:lineRule="auto"/>
        <w:rPr>
          <w:sz w:val="28"/>
          <w:szCs w:val="28"/>
        </w:rPr>
      </w:pPr>
    </w:p>
    <w:p w14:paraId="5709996D" w14:textId="77777777" w:rsidR="00241917" w:rsidRDefault="00241917">
      <w:pPr>
        <w:spacing w:line="240" w:lineRule="auto"/>
        <w:rPr>
          <w:sz w:val="28"/>
          <w:szCs w:val="28"/>
        </w:rPr>
      </w:pPr>
    </w:p>
    <w:p w14:paraId="264FDE10" w14:textId="77777777" w:rsidR="00241917" w:rsidRDefault="00241917">
      <w:pPr>
        <w:spacing w:line="240" w:lineRule="auto"/>
        <w:rPr>
          <w:sz w:val="28"/>
          <w:szCs w:val="28"/>
        </w:rPr>
      </w:pPr>
    </w:p>
    <w:p w14:paraId="6106E221" w14:textId="77777777" w:rsidR="00241917" w:rsidRDefault="00241917">
      <w:pPr>
        <w:spacing w:line="240" w:lineRule="auto"/>
        <w:rPr>
          <w:sz w:val="28"/>
          <w:szCs w:val="28"/>
        </w:rPr>
      </w:pPr>
    </w:p>
    <w:p w14:paraId="601DEF6B" w14:textId="77777777" w:rsidR="00241917" w:rsidRDefault="00241917">
      <w:pPr>
        <w:spacing w:line="240" w:lineRule="auto"/>
        <w:rPr>
          <w:sz w:val="28"/>
          <w:szCs w:val="28"/>
        </w:rPr>
      </w:pPr>
    </w:p>
    <w:p w14:paraId="7776B721" w14:textId="77777777" w:rsidR="00241917" w:rsidRDefault="00241917">
      <w:pPr>
        <w:spacing w:line="240" w:lineRule="auto"/>
        <w:rPr>
          <w:sz w:val="28"/>
          <w:szCs w:val="28"/>
        </w:rPr>
      </w:pPr>
    </w:p>
    <w:p w14:paraId="205C7656" w14:textId="77777777" w:rsidR="00241917" w:rsidRDefault="00241917">
      <w:pPr>
        <w:spacing w:line="240" w:lineRule="auto"/>
        <w:rPr>
          <w:sz w:val="28"/>
          <w:szCs w:val="28"/>
        </w:rPr>
      </w:pPr>
    </w:p>
    <w:p w14:paraId="163472C6" w14:textId="77777777" w:rsidR="00241917" w:rsidRDefault="00241917">
      <w:pPr>
        <w:spacing w:after="0" w:line="240" w:lineRule="auto"/>
        <w:jc w:val="both"/>
        <w:rPr>
          <w:sz w:val="28"/>
          <w:szCs w:val="28"/>
        </w:rPr>
      </w:pPr>
    </w:p>
    <w:p w14:paraId="7523CBE0" w14:textId="77777777" w:rsidR="00241917" w:rsidRDefault="00241917">
      <w:pPr>
        <w:spacing w:after="0" w:line="240" w:lineRule="auto"/>
        <w:ind w:firstLineChars="257" w:firstLine="720"/>
        <w:jc w:val="both"/>
        <w:rPr>
          <w:sz w:val="28"/>
          <w:szCs w:val="28"/>
        </w:rPr>
      </w:pPr>
    </w:p>
    <w:p w14:paraId="7951482F" w14:textId="77777777" w:rsidR="00241917" w:rsidRDefault="00000000">
      <w:pPr>
        <w:spacing w:after="0" w:line="240" w:lineRule="auto"/>
        <w:ind w:firstLineChars="257" w:firstLine="72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</w:t>
      </w:r>
    </w:p>
    <w:p w14:paraId="3E4B1DFF" w14:textId="77777777" w:rsidR="00241917" w:rsidRDefault="00241917">
      <w:pPr>
        <w:spacing w:after="0" w:line="240" w:lineRule="auto"/>
        <w:ind w:firstLineChars="257" w:firstLine="720"/>
        <w:jc w:val="center"/>
        <w:rPr>
          <w:sz w:val="28"/>
          <w:szCs w:val="28"/>
        </w:rPr>
      </w:pPr>
    </w:p>
    <w:p w14:paraId="62CAA144" w14:textId="77777777" w:rsidR="00241917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Настоящее техническое задание распространяется на разработку программной системы «Регистратура поликлиники». Система предназначена для автоматизации работы сотрудников регистратуры и врачей медицинского учреждения.</w:t>
      </w:r>
      <w:r>
        <w:rPr>
          <w:sz w:val="28"/>
          <w:szCs w:val="28"/>
          <w:lang w:val="ru-RU"/>
        </w:rPr>
        <w:t xml:space="preserve"> Целью разработки является повышение эффективности и качества обслуживания пациентов за счёт автоматизации ключевых процессов работы регистратуры и врачей медицинского учреждения, а также снижение временных и трудовых затрат сотрудников.</w:t>
      </w:r>
    </w:p>
    <w:p w14:paraId="1299A18C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2AD7244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A98201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9132FAC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018D13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31F3539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F49AA6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81B9521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534C6B1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4B7348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36678F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D3C048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286BCF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60BDE0C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0521A1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8BF1FB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7306B6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794841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79C3900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F439C41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FCE28A0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2F9791D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57A81218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65CB0446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86FDE4D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6B006E4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1A052748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52C0AF73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4517B4C1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97E321F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9559937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23E3B789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7204D377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E316E1F" w14:textId="77777777" w:rsidR="00241917" w:rsidRDefault="00000000">
      <w:pPr>
        <w:numPr>
          <w:ilvl w:val="0"/>
          <w:numId w:val="8"/>
        </w:numPr>
        <w:spacing w:after="0"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ОСНОВАНИЯ ДЛЯ РАЗРАБОТКИ</w:t>
      </w:r>
    </w:p>
    <w:p w14:paraId="095A78B3" w14:textId="77777777" w:rsidR="00241917" w:rsidRDefault="00241917">
      <w:pPr>
        <w:spacing w:after="0" w:line="240" w:lineRule="auto"/>
        <w:jc w:val="both"/>
        <w:rPr>
          <w:sz w:val="28"/>
          <w:szCs w:val="28"/>
        </w:rPr>
      </w:pPr>
    </w:p>
    <w:p w14:paraId="6ED531E8" w14:textId="6C8A7ED7" w:rsidR="00241917" w:rsidRPr="002D47D0" w:rsidRDefault="00000000" w:rsidP="002D47D0">
      <w:pPr>
        <w:spacing w:line="240" w:lineRule="auto"/>
        <w:ind w:firstLineChars="257" w:firstLine="720"/>
        <w:jc w:val="both"/>
        <w:rPr>
          <w:b/>
          <w:bCs/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 xml:space="preserve">Работа выполняется на основании </w:t>
      </w:r>
      <w:r>
        <w:rPr>
          <w:sz w:val="28"/>
          <w:szCs w:val="28"/>
          <w:lang w:val="ru-RU"/>
        </w:rPr>
        <w:t xml:space="preserve">заказа от </w:t>
      </w:r>
      <w:r w:rsidR="002D47D0" w:rsidRPr="002D47D0">
        <w:rPr>
          <w:sz w:val="28"/>
          <w:szCs w:val="28"/>
          <w:lang w:val="ru-RU"/>
        </w:rPr>
        <w:t>Поликлиника № 3</w:t>
      </w:r>
      <w:r w:rsidR="002D47D0">
        <w:rPr>
          <w:sz w:val="28"/>
          <w:szCs w:val="28"/>
          <w:lang w:val="ru-RU"/>
        </w:rPr>
        <w:t xml:space="preserve"> </w:t>
      </w:r>
      <w:r w:rsidRPr="002D47D0">
        <w:rPr>
          <w:sz w:val="28"/>
          <w:szCs w:val="28"/>
          <w:lang w:val="ru-RU"/>
        </w:rPr>
        <w:t>города</w:t>
      </w:r>
      <w:r>
        <w:rPr>
          <w:sz w:val="28"/>
          <w:szCs w:val="28"/>
          <w:lang w:val="ru-RU"/>
        </w:rPr>
        <w:t xml:space="preserve"> Новошахтинск </w:t>
      </w:r>
      <w:proofErr w:type="gramStart"/>
      <w:r>
        <w:rPr>
          <w:sz w:val="28"/>
          <w:szCs w:val="28"/>
          <w:lang w:val="ru-RU"/>
        </w:rPr>
        <w:t>для  а</w:t>
      </w:r>
      <w:r w:rsidRPr="00FF5A3C">
        <w:rPr>
          <w:sz w:val="28"/>
          <w:szCs w:val="28"/>
          <w:lang w:val="ru-RU"/>
        </w:rPr>
        <w:t>втоматиз</w:t>
      </w:r>
      <w:r>
        <w:rPr>
          <w:sz w:val="28"/>
          <w:szCs w:val="28"/>
          <w:lang w:val="ru-RU"/>
        </w:rPr>
        <w:t>ации</w:t>
      </w:r>
      <w:proofErr w:type="gramEnd"/>
      <w:r>
        <w:rPr>
          <w:sz w:val="28"/>
          <w:szCs w:val="28"/>
          <w:lang w:val="ru-RU"/>
        </w:rPr>
        <w:t xml:space="preserve"> </w:t>
      </w:r>
      <w:r w:rsidRPr="00FF5A3C">
        <w:rPr>
          <w:sz w:val="28"/>
          <w:szCs w:val="28"/>
          <w:lang w:val="ru-RU"/>
        </w:rPr>
        <w:t>наиболее трудоёмки</w:t>
      </w:r>
      <w:r>
        <w:rPr>
          <w:sz w:val="28"/>
          <w:szCs w:val="28"/>
          <w:lang w:val="ru-RU"/>
        </w:rPr>
        <w:t>х</w:t>
      </w:r>
      <w:r w:rsidRPr="00FF5A3C">
        <w:rPr>
          <w:sz w:val="28"/>
          <w:szCs w:val="28"/>
          <w:lang w:val="ru-RU"/>
        </w:rPr>
        <w:t xml:space="preserve"> и повторяющи</w:t>
      </w:r>
      <w:r>
        <w:rPr>
          <w:sz w:val="28"/>
          <w:szCs w:val="28"/>
          <w:lang w:val="ru-RU"/>
        </w:rPr>
        <w:t>х</w:t>
      </w:r>
      <w:r w:rsidRPr="00FF5A3C">
        <w:rPr>
          <w:sz w:val="28"/>
          <w:szCs w:val="28"/>
          <w:lang w:val="ru-RU"/>
        </w:rPr>
        <w:t>ся процесс</w:t>
      </w:r>
      <w:r>
        <w:rPr>
          <w:sz w:val="28"/>
          <w:szCs w:val="28"/>
          <w:lang w:val="ru-RU"/>
        </w:rPr>
        <w:t>ов</w:t>
      </w:r>
      <w:r w:rsidRPr="00FF5A3C">
        <w:rPr>
          <w:sz w:val="28"/>
          <w:szCs w:val="28"/>
          <w:lang w:val="ru-RU"/>
        </w:rPr>
        <w:t xml:space="preserve"> (поиск, запись, перезапись, отчётность), </w:t>
      </w:r>
      <w:r>
        <w:rPr>
          <w:sz w:val="28"/>
          <w:szCs w:val="28"/>
          <w:lang w:val="ru-RU"/>
        </w:rPr>
        <w:t>п</w:t>
      </w:r>
      <w:r w:rsidRPr="00FF5A3C">
        <w:rPr>
          <w:sz w:val="28"/>
          <w:szCs w:val="28"/>
          <w:lang w:val="ru-RU"/>
        </w:rPr>
        <w:t>овы</w:t>
      </w:r>
      <w:r>
        <w:rPr>
          <w:sz w:val="28"/>
          <w:szCs w:val="28"/>
          <w:lang w:val="ru-RU"/>
        </w:rPr>
        <w:t>шения</w:t>
      </w:r>
      <w:r w:rsidRPr="00FF5A3C">
        <w:rPr>
          <w:sz w:val="28"/>
          <w:szCs w:val="28"/>
          <w:lang w:val="ru-RU"/>
        </w:rPr>
        <w:t xml:space="preserve"> пропускн</w:t>
      </w:r>
      <w:r>
        <w:rPr>
          <w:sz w:val="28"/>
          <w:szCs w:val="28"/>
          <w:lang w:val="ru-RU"/>
        </w:rPr>
        <w:t>ой</w:t>
      </w:r>
      <w:r w:rsidRPr="00FF5A3C">
        <w:rPr>
          <w:sz w:val="28"/>
          <w:szCs w:val="28"/>
          <w:lang w:val="ru-RU"/>
        </w:rPr>
        <w:t xml:space="preserve"> способност</w:t>
      </w:r>
      <w:r>
        <w:rPr>
          <w:sz w:val="28"/>
          <w:szCs w:val="28"/>
          <w:lang w:val="ru-RU"/>
        </w:rPr>
        <w:t>и</w:t>
      </w:r>
      <w:r w:rsidRPr="00FF5A3C">
        <w:rPr>
          <w:sz w:val="28"/>
          <w:szCs w:val="28"/>
          <w:lang w:val="ru-RU"/>
        </w:rPr>
        <w:t xml:space="preserve"> регистратуры без увеличения штата,</w:t>
      </w:r>
      <w:r>
        <w:rPr>
          <w:sz w:val="28"/>
          <w:szCs w:val="28"/>
          <w:lang w:val="ru-RU"/>
        </w:rPr>
        <w:t xml:space="preserve"> у</w:t>
      </w:r>
      <w:r w:rsidRPr="00FF5A3C">
        <w:rPr>
          <w:sz w:val="28"/>
          <w:szCs w:val="28"/>
          <w:lang w:val="ru-RU"/>
        </w:rPr>
        <w:t>лучш</w:t>
      </w:r>
      <w:r>
        <w:rPr>
          <w:sz w:val="28"/>
          <w:szCs w:val="28"/>
          <w:lang w:val="ru-RU"/>
        </w:rPr>
        <w:t>ения</w:t>
      </w:r>
      <w:r w:rsidRPr="00FF5A3C">
        <w:rPr>
          <w:sz w:val="28"/>
          <w:szCs w:val="28"/>
          <w:lang w:val="ru-RU"/>
        </w:rPr>
        <w:t xml:space="preserve"> качеств</w:t>
      </w:r>
      <w:r>
        <w:rPr>
          <w:sz w:val="28"/>
          <w:szCs w:val="28"/>
          <w:lang w:val="ru-RU"/>
        </w:rPr>
        <w:t xml:space="preserve">а </w:t>
      </w:r>
      <w:r w:rsidRPr="00FF5A3C">
        <w:rPr>
          <w:sz w:val="28"/>
          <w:szCs w:val="28"/>
          <w:lang w:val="ru-RU"/>
        </w:rPr>
        <w:t>медицинского обслуживания за счёт своевременной и точной записи пациентов,</w:t>
      </w:r>
    </w:p>
    <w:p w14:paraId="03E88B0B" w14:textId="77777777" w:rsidR="00241917" w:rsidRPr="00FF5A3C" w:rsidRDefault="00000000">
      <w:pPr>
        <w:spacing w:after="0"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снижения</w:t>
      </w:r>
      <w:r w:rsidRPr="00FF5A3C">
        <w:rPr>
          <w:sz w:val="28"/>
          <w:szCs w:val="28"/>
          <w:lang w:val="ru-RU"/>
        </w:rPr>
        <w:t xml:space="preserve"> финансовы</w:t>
      </w:r>
      <w:r>
        <w:rPr>
          <w:sz w:val="28"/>
          <w:szCs w:val="28"/>
          <w:lang w:val="ru-RU"/>
        </w:rPr>
        <w:t>х</w:t>
      </w:r>
      <w:r w:rsidRPr="00FF5A3C">
        <w:rPr>
          <w:sz w:val="28"/>
          <w:szCs w:val="28"/>
          <w:lang w:val="ru-RU"/>
        </w:rPr>
        <w:t xml:space="preserve"> и репутационны</w:t>
      </w:r>
      <w:r>
        <w:rPr>
          <w:sz w:val="28"/>
          <w:szCs w:val="28"/>
          <w:lang w:val="ru-RU"/>
        </w:rPr>
        <w:t>х</w:t>
      </w:r>
      <w:r w:rsidRPr="00FF5A3C">
        <w:rPr>
          <w:sz w:val="28"/>
          <w:szCs w:val="28"/>
          <w:lang w:val="ru-RU"/>
        </w:rPr>
        <w:t xml:space="preserve"> риск</w:t>
      </w:r>
      <w:r>
        <w:rPr>
          <w:sz w:val="28"/>
          <w:szCs w:val="28"/>
          <w:lang w:val="ru-RU"/>
        </w:rPr>
        <w:t>ов</w:t>
      </w:r>
      <w:r w:rsidRPr="00FF5A3C">
        <w:rPr>
          <w:sz w:val="28"/>
          <w:szCs w:val="28"/>
          <w:lang w:val="ru-RU"/>
        </w:rPr>
        <w:t>, связанны</w:t>
      </w:r>
      <w:r>
        <w:rPr>
          <w:sz w:val="28"/>
          <w:szCs w:val="28"/>
          <w:lang w:val="ru-RU"/>
        </w:rPr>
        <w:t>х</w:t>
      </w:r>
      <w:r w:rsidRPr="00FF5A3C">
        <w:rPr>
          <w:sz w:val="28"/>
          <w:szCs w:val="28"/>
          <w:lang w:val="ru-RU"/>
        </w:rPr>
        <w:t xml:space="preserve"> с ошибками персонала и очередями.</w:t>
      </w:r>
    </w:p>
    <w:p w14:paraId="0B2ADEE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6B6A08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7386B7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A7FEF6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910123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897B2F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EBA095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2055DB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2E9332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75B90A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EC8D5F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9C65921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955F10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10C493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F60F11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50D9E60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681AA5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7714AF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0559A6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F1155D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71796BC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EFEA4E2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A082BDF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687E59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67F10E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3B7E88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160338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2A5633D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DDCE09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DA1F5D9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96167C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8D68D31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9F3531D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76C84FDB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Pr="00FF5A3C">
        <w:rPr>
          <w:sz w:val="28"/>
          <w:szCs w:val="28"/>
          <w:lang w:val="ru-RU"/>
        </w:rPr>
        <w:t>. НАЗНАЧЕНИЕ РАЗРАБОТКИ</w:t>
      </w:r>
    </w:p>
    <w:p w14:paraId="7DAC79F8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5CD01135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Целями создания системы являются:</w:t>
      </w:r>
    </w:p>
    <w:p w14:paraId="353110AC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Повышение эффективности работы регистратуры за счет автоматизации записи.</w:t>
      </w:r>
    </w:p>
    <w:p w14:paraId="365957F9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Сокращение времени ожидания пациентов.</w:t>
      </w:r>
    </w:p>
    <w:p w14:paraId="1C90BBDC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Централизованное хранение данных о расписании и картах.</w:t>
      </w:r>
    </w:p>
    <w:p w14:paraId="77839693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Минимизация человеческих ошибок (потеря талонов, дублирование записей).</w:t>
      </w:r>
    </w:p>
    <w:p w14:paraId="0E347353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0D38FC9D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E3FD51F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1DFE80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5D5C969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59C8BB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1A8219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A1DE70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835392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CDE9B29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2F32F7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670AB3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B6545C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733CE2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9793BC2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AF6702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B392039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995E9F1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73CCE72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42C8A3AF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263C5A3A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745E1AE4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593A8307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4C19A75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024F3819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427D666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7758CD30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24C49BE2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259CE0E1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0E6BDEEC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5B53CCA3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8DE7F4D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4AC69100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3EB599A5" w14:textId="77777777" w:rsidR="00241917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FF5A3C">
        <w:rPr>
          <w:sz w:val="28"/>
          <w:szCs w:val="28"/>
          <w:lang w:val="ru-RU"/>
        </w:rPr>
        <w:t>ТРЕБОВАНИЯ К СИСТЕМЕ</w:t>
      </w:r>
    </w:p>
    <w:p w14:paraId="57D43751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035AF93E" w14:textId="77777777" w:rsidR="00241917" w:rsidRPr="00FF5A3C" w:rsidRDefault="00000000">
      <w:pPr>
        <w:spacing w:after="0" w:line="240" w:lineRule="auto"/>
        <w:ind w:firstLineChars="257" w:firstLine="797"/>
        <w:jc w:val="both"/>
        <w:rPr>
          <w:spacing w:val="30"/>
          <w:sz w:val="28"/>
          <w:szCs w:val="28"/>
          <w:lang w:val="ru-RU"/>
        </w:rPr>
      </w:pPr>
      <w:r>
        <w:rPr>
          <w:spacing w:val="30"/>
          <w:sz w:val="28"/>
          <w:szCs w:val="28"/>
          <w:lang w:val="ru-RU"/>
        </w:rPr>
        <w:t>3</w:t>
      </w:r>
      <w:r w:rsidRPr="00FF5A3C">
        <w:rPr>
          <w:spacing w:val="30"/>
          <w:sz w:val="28"/>
          <w:szCs w:val="28"/>
          <w:lang w:val="ru-RU"/>
        </w:rPr>
        <w:t>.1. Требования к информационному обеспечению</w:t>
      </w:r>
    </w:p>
    <w:p w14:paraId="541878B1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БД системы должна содержать:</w:t>
      </w:r>
    </w:p>
    <w:p w14:paraId="49DB0ED8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Пациенты: ФИО, дата р</w:t>
      </w:r>
      <w:r>
        <w:rPr>
          <w:sz w:val="28"/>
          <w:szCs w:val="28"/>
          <w:lang w:val="ru-RU"/>
        </w:rPr>
        <w:t>ождения</w:t>
      </w:r>
      <w:r w:rsidRPr="00FF5A3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диагноз</w:t>
      </w:r>
      <w:r w:rsidRPr="00FF5A3C">
        <w:rPr>
          <w:sz w:val="28"/>
          <w:szCs w:val="28"/>
          <w:lang w:val="ru-RU"/>
        </w:rPr>
        <w:t xml:space="preserve"> телефон, адрес.</w:t>
      </w:r>
    </w:p>
    <w:p w14:paraId="73D54790" w14:textId="1D3C12B8" w:rsidR="00241917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 xml:space="preserve">Врачи: ФИО, </w:t>
      </w:r>
      <w:r>
        <w:rPr>
          <w:sz w:val="28"/>
          <w:szCs w:val="28"/>
          <w:lang w:val="ru-RU"/>
        </w:rPr>
        <w:t>Приемные дни</w:t>
      </w:r>
      <w:r w:rsidRPr="00FF5A3C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специализац</w:t>
      </w:r>
      <w:r w:rsidR="00FF5A3C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>я</w:t>
      </w:r>
      <w:r w:rsidRPr="00FF5A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№ </w:t>
      </w:r>
      <w:r w:rsidRPr="00FF5A3C">
        <w:rPr>
          <w:sz w:val="28"/>
          <w:szCs w:val="28"/>
          <w:lang w:val="ru-RU"/>
        </w:rPr>
        <w:t>кабинет</w:t>
      </w:r>
      <w:r>
        <w:rPr>
          <w:sz w:val="28"/>
          <w:szCs w:val="28"/>
          <w:lang w:val="ru-RU"/>
        </w:rPr>
        <w:t>а.</w:t>
      </w:r>
    </w:p>
    <w:p w14:paraId="58274A02" w14:textId="38B4314A" w:rsidR="00241917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  <w:r w:rsidRPr="00FF5A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Регистратура</w:t>
      </w:r>
      <w:r w:rsidRPr="00FF5A3C">
        <w:rPr>
          <w:sz w:val="28"/>
          <w:szCs w:val="28"/>
          <w:lang w:val="ru-RU"/>
        </w:rPr>
        <w:t>:</w:t>
      </w:r>
      <w:r w:rsidR="00FF5A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Даты регистраций</w:t>
      </w:r>
      <w:r w:rsidRPr="00FF5A3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количество медкарт</w:t>
      </w:r>
      <w:r w:rsidRPr="00FF5A3C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результаты обследований.</w:t>
      </w:r>
    </w:p>
    <w:p w14:paraId="764F21BD" w14:textId="77777777" w:rsidR="00241917" w:rsidRPr="00FF5A3C" w:rsidRDefault="00000000">
      <w:pPr>
        <w:spacing w:after="0" w:line="240" w:lineRule="auto"/>
        <w:ind w:firstLineChars="257" w:firstLine="797"/>
        <w:jc w:val="both"/>
        <w:rPr>
          <w:spacing w:val="30"/>
          <w:sz w:val="28"/>
          <w:szCs w:val="28"/>
          <w:lang w:val="ru-RU"/>
        </w:rPr>
      </w:pPr>
      <w:r>
        <w:rPr>
          <w:spacing w:val="30"/>
          <w:sz w:val="28"/>
          <w:szCs w:val="28"/>
          <w:lang w:val="ru-RU"/>
        </w:rPr>
        <w:t>3</w:t>
      </w:r>
      <w:r w:rsidRPr="00FF5A3C">
        <w:rPr>
          <w:spacing w:val="30"/>
          <w:sz w:val="28"/>
          <w:szCs w:val="28"/>
          <w:lang w:val="ru-RU"/>
        </w:rPr>
        <w:t>.2. Функциональные требования</w:t>
      </w:r>
    </w:p>
    <w:p w14:paraId="54CE48E5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Система должна реализовывать минимум 5 функций:</w:t>
      </w:r>
    </w:p>
    <w:p w14:paraId="08CF4F23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>Ведение картотеки пациентов: регистрация, поиск и редактирование данных.</w:t>
      </w:r>
    </w:p>
    <w:p w14:paraId="141BB24E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Просмотр свободного времени: актуальная сетка расписания врачей.</w:t>
      </w:r>
    </w:p>
    <w:p w14:paraId="059423D8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Запись к врачу: резервирование времени без конфликтов в графике.</w:t>
      </w:r>
    </w:p>
    <w:p w14:paraId="1F2FD037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Отмена и перенос записи: редактирование существующих визитов.</w:t>
      </w:r>
    </w:p>
    <w:p w14:paraId="0853910C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Формирование отчетности: генерация листов приема для врачей.</w:t>
      </w:r>
    </w:p>
    <w:p w14:paraId="08F01C4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E799BF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A625510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9660EF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B5916DC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3CEDCCC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1F9671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7F47CD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9658F9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842144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A11D19F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8A3A012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840AE2E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466D3CE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7D86F6A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536E65D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63041BE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4570C90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A89B194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F6E3642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224645C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92AE3DA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D741882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9DD05CC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F344365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30A3CD3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ACC6144" w14:textId="77777777" w:rsidR="00241917" w:rsidRDefault="00000000">
      <w:pPr>
        <w:numPr>
          <w:ilvl w:val="0"/>
          <w:numId w:val="9"/>
        </w:numPr>
        <w:spacing w:after="0" w:line="240" w:lineRule="auto"/>
        <w:ind w:firstLineChars="257"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</w:t>
      </w:r>
      <w:r>
        <w:rPr>
          <w:sz w:val="28"/>
          <w:szCs w:val="28"/>
        </w:rPr>
        <w:t>РЕБОВАНИЯ К ПРОГРАММНОЙ ДОКУМЕНТАЦИИ</w:t>
      </w:r>
    </w:p>
    <w:p w14:paraId="2DBC35C9" w14:textId="77777777" w:rsidR="00241917" w:rsidRDefault="00241917">
      <w:pPr>
        <w:spacing w:after="0" w:line="240" w:lineRule="auto"/>
        <w:ind w:firstLineChars="257" w:firstLine="720"/>
        <w:jc w:val="both"/>
        <w:rPr>
          <w:sz w:val="28"/>
          <w:szCs w:val="28"/>
        </w:rPr>
      </w:pPr>
    </w:p>
    <w:p w14:paraId="28682FD2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Состав программной документации должен быть достаточным для эксплуатации, настройки и последующей модернизации системы. В комплект должны входить:</w:t>
      </w:r>
    </w:p>
    <w:p w14:paraId="3FFF4FEC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Общее описание системы: Техническая архитектура, описание используемого стека технологий и логической структуры базы данных.</w:t>
      </w:r>
    </w:p>
    <w:p w14:paraId="40A9F942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Руководство пользователя (Регистратор): Подробная инструкция по выполнению ежедневных операций: поиск пациента, создание записи, работа с расписанием и печать талонов/отчетов.</w:t>
      </w:r>
    </w:p>
    <w:p w14:paraId="53CC41BA" w14:textId="77777777" w:rsidR="00241917" w:rsidRPr="002D47D0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 xml:space="preserve">Руководство системного администратора: Инструкция по развертыванию серверной части, настройке прав доступа, резервному копированию </w:t>
      </w:r>
      <w:r w:rsidRPr="002D47D0">
        <w:rPr>
          <w:sz w:val="28"/>
          <w:szCs w:val="28"/>
          <w:lang w:val="ru-RU"/>
        </w:rPr>
        <w:t>БД и восстановлению системы после сбоев.</w:t>
      </w:r>
    </w:p>
    <w:p w14:paraId="5E0253DC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Описание базы данных (</w:t>
      </w:r>
      <w:r>
        <w:rPr>
          <w:sz w:val="28"/>
          <w:szCs w:val="28"/>
        </w:rPr>
        <w:t>Data</w:t>
      </w:r>
      <w:r w:rsidRPr="00FF5A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Dictionary</w:t>
      </w:r>
      <w:r w:rsidRPr="00FF5A3C">
        <w:rPr>
          <w:sz w:val="28"/>
          <w:szCs w:val="28"/>
          <w:lang w:val="ru-RU"/>
        </w:rPr>
        <w:t>): Описание таблиц, связей (</w:t>
      </w:r>
      <w:r>
        <w:rPr>
          <w:sz w:val="28"/>
          <w:szCs w:val="28"/>
        </w:rPr>
        <w:t>ER</w:t>
      </w:r>
      <w:r w:rsidRPr="00FF5A3C">
        <w:rPr>
          <w:sz w:val="28"/>
          <w:szCs w:val="28"/>
          <w:lang w:val="ru-RU"/>
        </w:rPr>
        <w:t>-диаграмма), типов данных и ограничений (</w:t>
      </w:r>
      <w:r>
        <w:rPr>
          <w:sz w:val="28"/>
          <w:szCs w:val="28"/>
        </w:rPr>
        <w:t>constraints</w:t>
      </w:r>
      <w:r w:rsidRPr="00FF5A3C">
        <w:rPr>
          <w:sz w:val="28"/>
          <w:szCs w:val="28"/>
          <w:lang w:val="ru-RU"/>
        </w:rPr>
        <w:t>).</w:t>
      </w:r>
    </w:p>
    <w:p w14:paraId="1A581037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>Текст программы: Исходный код системы с комментариями, оформленный в соответствии с принятыми стандартами кодирования.</w:t>
      </w:r>
    </w:p>
    <w:p w14:paraId="3F72DA08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 </w:t>
      </w:r>
      <w:r w:rsidRPr="00FF5A3C">
        <w:rPr>
          <w:sz w:val="28"/>
          <w:szCs w:val="28"/>
          <w:lang w:val="ru-RU"/>
        </w:rPr>
        <w:t xml:space="preserve">Программа и методика испытаний (ПМИ): Документ, содержащий конкретные сценарии проверки каждой функции из раздела </w:t>
      </w:r>
      <w:r>
        <w:rPr>
          <w:sz w:val="28"/>
          <w:szCs w:val="28"/>
          <w:lang w:val="ru-RU"/>
        </w:rPr>
        <w:t>3</w:t>
      </w:r>
      <w:r w:rsidRPr="00FF5A3C">
        <w:rPr>
          <w:sz w:val="28"/>
          <w:szCs w:val="28"/>
          <w:lang w:val="ru-RU"/>
        </w:rPr>
        <w:t>.2.</w:t>
      </w:r>
    </w:p>
    <w:p w14:paraId="34234CC2" w14:textId="77777777" w:rsidR="00241917" w:rsidRPr="00FF5A3C" w:rsidRDefault="00241917">
      <w:pPr>
        <w:spacing w:after="0" w:line="240" w:lineRule="auto"/>
        <w:ind w:firstLineChars="257" w:firstLine="617"/>
        <w:rPr>
          <w:lang w:val="ru-RU"/>
        </w:rPr>
      </w:pPr>
    </w:p>
    <w:p w14:paraId="49447EE0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3C42D6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80E433F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636B3A2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B962F7D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BA8758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8B1687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901DF25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7DA6B9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15DDE2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91FC89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35F4DED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A3D6DB8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1A6DF8B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9DABE13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7BAAC01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F6578AE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2D38EA4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91404D8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00A8F16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02016CF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A17D88C" w14:textId="77777777" w:rsidR="00241917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4FDB2210" w14:textId="77777777" w:rsidR="00241917" w:rsidRPr="00FF5A3C" w:rsidRDefault="00000000">
      <w:pPr>
        <w:spacing w:after="0" w:line="24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</w:t>
      </w:r>
      <w:r w:rsidRPr="00FF5A3C">
        <w:rPr>
          <w:sz w:val="28"/>
          <w:szCs w:val="28"/>
          <w:lang w:val="ru-RU"/>
        </w:rPr>
        <w:t>. ТЕХНИКО-ЭКОНОМИЧЕСКИЕ ПОКАЗАТЕЛИ</w:t>
      </w:r>
    </w:p>
    <w:p w14:paraId="24B6AA4A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0EAF90A2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Ожидаемая эффективность: Сокращение среднего времени регистрации пациента на 35–40%, исключение дублирования медицинских карт, автоматизация формирования отчетности для руководства.</w:t>
      </w:r>
    </w:p>
    <w:p w14:paraId="004C4FBA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Сроки окупаемости: 6 месяцев с момента внедрения системы за счет оптимизации рабочего времени персонала.</w:t>
      </w:r>
    </w:p>
    <w:p w14:paraId="0A9B40E1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114B4F6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26EEC3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468E70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773EF4D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5B012A0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EC739B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BFD5CFF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1E57BB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BC86748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22F37C3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87AD80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BBE7A7B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56DADC7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3BB0971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0A21BFD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6187454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33395E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D0BA17A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423EB33E" w14:textId="77777777" w:rsidR="00241917" w:rsidRPr="00FF5A3C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A6F16FB" w14:textId="77777777" w:rsidR="00241917" w:rsidRPr="00FF5A3C" w:rsidRDefault="00241917">
      <w:pPr>
        <w:spacing w:after="0" w:line="240" w:lineRule="auto"/>
        <w:rPr>
          <w:sz w:val="28"/>
          <w:szCs w:val="28"/>
          <w:lang w:val="ru-RU"/>
        </w:rPr>
      </w:pPr>
    </w:p>
    <w:p w14:paraId="12D183A3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AB3BFC9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CD14502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3512009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A46EFF6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E70590D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71539C4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2455D937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C7AD1A0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EC894E8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0056172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79783218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326C133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50CE8C61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1EEC50B0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</w:t>
      </w:r>
      <w:r w:rsidRPr="00FF5A3C">
        <w:rPr>
          <w:sz w:val="28"/>
          <w:szCs w:val="28"/>
          <w:lang w:val="ru-RU"/>
        </w:rPr>
        <w:t>. ЭТАПЫ И СРОКИ РАЗРАБОТКИ</w:t>
      </w:r>
    </w:p>
    <w:p w14:paraId="6AE0358B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36730BE2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Общая длительность проекта — 12 недель:</w:t>
      </w:r>
    </w:p>
    <w:p w14:paraId="769BB6A3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1.</w:t>
      </w:r>
      <w:r w:rsidRPr="00FF5A3C">
        <w:rPr>
          <w:sz w:val="28"/>
          <w:szCs w:val="28"/>
          <w:lang w:val="ru-RU"/>
        </w:rPr>
        <w:tab/>
        <w:t>Анализ и проектирование: 3 недели (Сбор требований, проектирование БД).</w:t>
      </w:r>
    </w:p>
    <w:p w14:paraId="4EBA8DBD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2.</w:t>
      </w:r>
      <w:r w:rsidRPr="00FF5A3C">
        <w:rPr>
          <w:sz w:val="28"/>
          <w:szCs w:val="28"/>
          <w:lang w:val="ru-RU"/>
        </w:rPr>
        <w:tab/>
        <w:t>Разработка ПО: 6 недель (Разработка интерфейса и логики).</w:t>
      </w:r>
    </w:p>
    <w:p w14:paraId="65DC75AF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3.</w:t>
      </w:r>
      <w:r w:rsidRPr="00FF5A3C">
        <w:rPr>
          <w:sz w:val="28"/>
          <w:szCs w:val="28"/>
          <w:lang w:val="ru-RU"/>
        </w:rPr>
        <w:tab/>
        <w:t>Тестирование и исправление ошибок: 2 недели.</w:t>
      </w:r>
    </w:p>
    <w:p w14:paraId="559B953D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4.</w:t>
      </w:r>
      <w:r w:rsidRPr="00FF5A3C">
        <w:rPr>
          <w:sz w:val="28"/>
          <w:szCs w:val="28"/>
          <w:lang w:val="ru-RU"/>
        </w:rPr>
        <w:tab/>
        <w:t>Внедрение и обучение: 1 неделя.</w:t>
      </w:r>
    </w:p>
    <w:p w14:paraId="4CB916C2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73AAE2E5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7DCF63E6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18386060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45D5F30E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3BDA320F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3CBF3859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0EE19271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7EBB9FEF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7EF39E70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63123063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4BD72FFD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1958D793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0052F401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0967766D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6136DF95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112C30E3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675C2FE2" w14:textId="77777777" w:rsidR="00241917" w:rsidRPr="00FF5A3C" w:rsidRDefault="00241917">
      <w:pPr>
        <w:spacing w:line="240" w:lineRule="auto"/>
        <w:ind w:firstLineChars="257" w:firstLine="720"/>
        <w:rPr>
          <w:sz w:val="28"/>
          <w:szCs w:val="28"/>
          <w:lang w:val="ru-RU"/>
        </w:rPr>
      </w:pPr>
    </w:p>
    <w:p w14:paraId="56A5CC83" w14:textId="77777777" w:rsidR="00241917" w:rsidRPr="00FF5A3C" w:rsidRDefault="00241917">
      <w:pPr>
        <w:spacing w:line="240" w:lineRule="auto"/>
        <w:rPr>
          <w:sz w:val="28"/>
          <w:szCs w:val="28"/>
          <w:lang w:val="ru-RU"/>
        </w:rPr>
      </w:pPr>
    </w:p>
    <w:p w14:paraId="31A3AE82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F6A80CC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63DC0E90" w14:textId="77777777" w:rsidR="00241917" w:rsidRDefault="00241917">
      <w:pPr>
        <w:spacing w:after="0" w:line="240" w:lineRule="auto"/>
        <w:ind w:firstLineChars="257" w:firstLine="720"/>
        <w:rPr>
          <w:sz w:val="28"/>
          <w:szCs w:val="28"/>
          <w:lang w:val="ru-RU"/>
        </w:rPr>
      </w:pPr>
    </w:p>
    <w:p w14:paraId="0C279F47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</w:t>
      </w:r>
      <w:r w:rsidRPr="00FF5A3C">
        <w:rPr>
          <w:sz w:val="28"/>
          <w:szCs w:val="28"/>
          <w:lang w:val="ru-RU"/>
        </w:rPr>
        <w:t>. ПОРЯДОК КОНТРОЛЯ И ПРИЕМКИ</w:t>
      </w:r>
    </w:p>
    <w:p w14:paraId="67162F06" w14:textId="77777777" w:rsidR="00241917" w:rsidRPr="00FF5A3C" w:rsidRDefault="00241917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</w:p>
    <w:p w14:paraId="5916D6EA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Процесс передачи системы в эксплуатацию разделяется на несколько этапов для минимизации рисков:</w:t>
      </w:r>
    </w:p>
    <w:p w14:paraId="5C3FB1C3" w14:textId="77777777" w:rsidR="00241917" w:rsidRDefault="00000000">
      <w:pPr>
        <w:numPr>
          <w:ilvl w:val="0"/>
          <w:numId w:val="10"/>
        </w:numPr>
        <w:spacing w:after="0" w:line="24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Виды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испытаний</w:t>
      </w:r>
      <w:proofErr w:type="spellEnd"/>
      <w:r>
        <w:rPr>
          <w:sz w:val="28"/>
          <w:szCs w:val="28"/>
        </w:rPr>
        <w:t>:</w:t>
      </w:r>
    </w:p>
    <w:p w14:paraId="12936F1E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Автономные испытания: Проверка отдельных модулей разработчиком.</w:t>
      </w:r>
    </w:p>
    <w:p w14:paraId="3D1A8D3E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Приемо-сдаточные испытания (ПСИ): Комплексная проверка системы комиссией в присутствии заказчика по заранее утвержденным сценариям (ПМИ).</w:t>
      </w:r>
    </w:p>
    <w:p w14:paraId="3EA957F8" w14:textId="77777777" w:rsidR="00241917" w:rsidRDefault="00000000">
      <w:pPr>
        <w:numPr>
          <w:ilvl w:val="0"/>
          <w:numId w:val="11"/>
        </w:numPr>
        <w:spacing w:after="0" w:line="24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Критерии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приемки</w:t>
      </w:r>
      <w:proofErr w:type="spellEnd"/>
      <w:r>
        <w:rPr>
          <w:sz w:val="28"/>
          <w:szCs w:val="28"/>
        </w:rPr>
        <w:t>:</w:t>
      </w:r>
    </w:p>
    <w:p w14:paraId="01A093C6" w14:textId="77777777" w:rsidR="00241917" w:rsidRDefault="00000000">
      <w:pPr>
        <w:spacing w:after="0" w:line="240" w:lineRule="auto"/>
        <w:ind w:firstLineChars="257"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соответствие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функционала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разделу</w:t>
      </w:r>
      <w:proofErr w:type="spellEnd"/>
      <w:r>
        <w:rPr>
          <w:sz w:val="28"/>
          <w:szCs w:val="28"/>
        </w:rPr>
        <w:t xml:space="preserve"> 4.2.</w:t>
      </w:r>
    </w:p>
    <w:p w14:paraId="0851BBC5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Отсутствие критических ошибок (блокирующих работу системы).</w:t>
      </w:r>
    </w:p>
    <w:p w14:paraId="429D27D2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>Корректная обработка некорректно введенных данных (защита «от дурака»).</w:t>
      </w:r>
    </w:p>
    <w:p w14:paraId="220D6B8F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>Наличие полного комплекта документации из раздела 5.</w:t>
      </w:r>
    </w:p>
    <w:p w14:paraId="77E41B05" w14:textId="77777777" w:rsidR="00241917" w:rsidRDefault="00000000">
      <w:pPr>
        <w:numPr>
          <w:ilvl w:val="0"/>
          <w:numId w:val="12"/>
        </w:numPr>
        <w:spacing w:after="0" w:line="24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Категории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выявляемых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дефектов</w:t>
      </w:r>
      <w:proofErr w:type="spellEnd"/>
      <w:r>
        <w:rPr>
          <w:sz w:val="28"/>
          <w:szCs w:val="28"/>
        </w:rPr>
        <w:t>:</w:t>
      </w:r>
    </w:p>
    <w:p w14:paraId="04ED995D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Критические: работа системы невозможна. Срок устранения — до 24 часов.</w:t>
      </w:r>
    </w:p>
    <w:p w14:paraId="2A2132B8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Значительные: функции работают некорректно, но есть обходные пути. Срок — до 3 рабочих дней.</w:t>
      </w:r>
    </w:p>
    <w:p w14:paraId="56A37D95" w14:textId="77777777" w:rsidR="00241917" w:rsidRDefault="00000000">
      <w:pPr>
        <w:spacing w:after="0" w:line="240" w:lineRule="auto"/>
        <w:ind w:firstLineChars="257"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r w:rsidRPr="00FF5A3C">
        <w:rPr>
          <w:sz w:val="28"/>
          <w:szCs w:val="28"/>
          <w:lang w:val="ru-RU"/>
        </w:rPr>
        <w:t xml:space="preserve"> Незначительные: орфографические ошибки, верстка, пожелания по </w:t>
      </w:r>
      <w:r>
        <w:rPr>
          <w:sz w:val="28"/>
          <w:szCs w:val="28"/>
        </w:rPr>
        <w:t>UX</w:t>
      </w:r>
      <w:r w:rsidRPr="00FF5A3C"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</w:rPr>
        <w:t>Устраняются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плановом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порядке</w:t>
      </w:r>
      <w:proofErr w:type="spellEnd"/>
      <w:r>
        <w:rPr>
          <w:sz w:val="28"/>
          <w:szCs w:val="28"/>
        </w:rPr>
        <w:t>.</w:t>
      </w:r>
    </w:p>
    <w:p w14:paraId="59159492" w14:textId="77777777" w:rsidR="00241917" w:rsidRPr="00FF5A3C" w:rsidRDefault="00000000">
      <w:pPr>
        <w:spacing w:after="0" w:line="240" w:lineRule="auto"/>
        <w:ind w:firstLineChars="257"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4.</w:t>
      </w:r>
      <w:r w:rsidRPr="00FF5A3C">
        <w:rPr>
          <w:sz w:val="28"/>
          <w:szCs w:val="28"/>
          <w:lang w:val="ru-RU"/>
        </w:rPr>
        <w:tab/>
        <w:t>Опытная эксплуатация</w:t>
      </w:r>
      <w:proofErr w:type="gramStart"/>
      <w:r w:rsidRPr="00FF5A3C">
        <w:rPr>
          <w:sz w:val="28"/>
          <w:szCs w:val="28"/>
          <w:lang w:val="ru-RU"/>
        </w:rPr>
        <w:t>: После</w:t>
      </w:r>
      <w:proofErr w:type="gramEnd"/>
      <w:r w:rsidRPr="00FF5A3C">
        <w:rPr>
          <w:sz w:val="28"/>
          <w:szCs w:val="28"/>
          <w:lang w:val="ru-RU"/>
        </w:rPr>
        <w:t xml:space="preserve"> успешных испытаний система передается в опытную эксплуатацию сроком на 14 календарных дней для проверки в реальных условиях.</w:t>
      </w:r>
    </w:p>
    <w:p w14:paraId="2BF17DE8" w14:textId="77777777" w:rsidR="00241917" w:rsidRDefault="00000000">
      <w:pPr>
        <w:spacing w:after="0" w:line="240" w:lineRule="auto"/>
        <w:ind w:firstLine="720"/>
        <w:jc w:val="both"/>
        <w:rPr>
          <w:sz w:val="28"/>
          <w:szCs w:val="28"/>
          <w:lang w:val="ru-RU"/>
        </w:rPr>
      </w:pPr>
      <w:r w:rsidRPr="00FF5A3C">
        <w:rPr>
          <w:sz w:val="28"/>
          <w:szCs w:val="28"/>
          <w:lang w:val="ru-RU"/>
        </w:rPr>
        <w:t>5.</w:t>
      </w:r>
      <w:r w:rsidRPr="00FF5A3C">
        <w:rPr>
          <w:sz w:val="28"/>
          <w:szCs w:val="28"/>
          <w:lang w:val="ru-RU"/>
        </w:rPr>
        <w:tab/>
        <w:t>Гарантийные обязательства: Разработчик обязуется исправлять скрытые дефекты, обнаруженные в течение 12 месяцев после подписания акта приемки-передачи</w:t>
      </w:r>
      <w:r>
        <w:rPr>
          <w:sz w:val="28"/>
          <w:szCs w:val="28"/>
          <w:lang w:val="ru-RU"/>
        </w:rPr>
        <w:t>.</w:t>
      </w:r>
    </w:p>
    <w:sectPr w:rsidR="00241917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47D2E" w14:textId="77777777" w:rsidR="005B1454" w:rsidRDefault="005B1454">
      <w:pPr>
        <w:spacing w:line="240" w:lineRule="auto"/>
      </w:pPr>
      <w:r>
        <w:separator/>
      </w:r>
    </w:p>
  </w:endnote>
  <w:endnote w:type="continuationSeparator" w:id="0">
    <w:p w14:paraId="38E2C072" w14:textId="77777777" w:rsidR="005B1454" w:rsidRDefault="005B14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C631E" w14:textId="77777777" w:rsidR="00241917" w:rsidRDefault="00000000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BEF148" wp14:editId="753B372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F2DB3" w14:textId="77777777" w:rsidR="00241917" w:rsidRDefault="00000000">
                          <w:pPr>
                            <w:pStyle w:val="af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EF148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7BBF2DB3" w14:textId="77777777" w:rsidR="00241917" w:rsidRDefault="00000000">
                    <w:pPr>
                      <w:pStyle w:val="af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A938C" w14:textId="77777777" w:rsidR="005B1454" w:rsidRDefault="005B1454">
      <w:pPr>
        <w:spacing w:after="0"/>
      </w:pPr>
      <w:r>
        <w:separator/>
      </w:r>
    </w:p>
  </w:footnote>
  <w:footnote w:type="continuationSeparator" w:id="0">
    <w:p w14:paraId="59301184" w14:textId="77777777" w:rsidR="005B1454" w:rsidRDefault="005B14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AFB8CD"/>
    <w:multiLevelType w:val="singleLevel"/>
    <w:tmpl w:val="CBAFB8C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E4ABA7E"/>
    <w:multiLevelType w:val="singleLevel"/>
    <w:tmpl w:val="CE4ABA7E"/>
    <w:lvl w:ilvl="0">
      <w:start w:val="2"/>
      <w:numFmt w:val="decimal"/>
      <w:lvlText w:val="%1."/>
      <w:lvlJc w:val="left"/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6BFCC32"/>
    <w:multiLevelType w:val="singleLevel"/>
    <w:tmpl w:val="16BFCC32"/>
    <w:lvl w:ilvl="0">
      <w:start w:val="4"/>
      <w:numFmt w:val="decimal"/>
      <w:suff w:val="space"/>
      <w:lvlText w:val="%1."/>
      <w:lvlJc w:val="left"/>
    </w:lvl>
  </w:abstractNum>
  <w:abstractNum w:abstractNumId="9" w15:restartNumberingAfterBreak="0">
    <w:nsid w:val="3C5265A9"/>
    <w:multiLevelType w:val="multilevel"/>
    <w:tmpl w:val="3C5265A9"/>
    <w:lvl w:ilvl="0">
      <w:start w:val="1"/>
      <w:numFmt w:val="decimal"/>
      <w:suff w:val="space"/>
      <w:lvlText w:val="%1."/>
      <w:lvlJc w:val="left"/>
      <w:pPr>
        <w:ind w:left="24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08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50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9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34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76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18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60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020" w:hanging="420"/>
      </w:pPr>
      <w:rPr>
        <w:rFonts w:hint="default"/>
      </w:rPr>
    </w:lvl>
  </w:abstractNum>
  <w:abstractNum w:abstractNumId="10" w15:restartNumberingAfterBreak="0">
    <w:nsid w:val="49A2D28A"/>
    <w:multiLevelType w:val="singleLevel"/>
    <w:tmpl w:val="49A2D28A"/>
    <w:lvl w:ilvl="0">
      <w:start w:val="3"/>
      <w:numFmt w:val="decimal"/>
      <w:lvlText w:val="%1."/>
      <w:lvlJc w:val="left"/>
    </w:lvl>
  </w:abstractNum>
  <w:abstractNum w:abstractNumId="11" w15:restartNumberingAfterBreak="0">
    <w:nsid w:val="65863CA7"/>
    <w:multiLevelType w:val="singleLevel"/>
    <w:tmpl w:val="65863CA7"/>
    <w:lvl w:ilvl="0">
      <w:start w:val="1"/>
      <w:numFmt w:val="decimal"/>
      <w:lvlText w:val="%1."/>
      <w:lvlJc w:val="left"/>
    </w:lvl>
  </w:abstractNum>
  <w:num w:numId="1" w16cid:durableId="1094665900">
    <w:abstractNumId w:val="2"/>
  </w:num>
  <w:num w:numId="2" w16cid:durableId="1799447776">
    <w:abstractNumId w:val="7"/>
  </w:num>
  <w:num w:numId="3" w16cid:durableId="937828473">
    <w:abstractNumId w:val="5"/>
  </w:num>
  <w:num w:numId="4" w16cid:durableId="1382637475">
    <w:abstractNumId w:val="4"/>
  </w:num>
  <w:num w:numId="5" w16cid:durableId="432365327">
    <w:abstractNumId w:val="6"/>
  </w:num>
  <w:num w:numId="6" w16cid:durableId="822543361">
    <w:abstractNumId w:val="3"/>
  </w:num>
  <w:num w:numId="7" w16cid:durableId="961764817">
    <w:abstractNumId w:val="9"/>
  </w:num>
  <w:num w:numId="8" w16cid:durableId="546452375">
    <w:abstractNumId w:val="0"/>
  </w:num>
  <w:num w:numId="9" w16cid:durableId="1314332789">
    <w:abstractNumId w:val="8"/>
  </w:num>
  <w:num w:numId="10" w16cid:durableId="2015840380">
    <w:abstractNumId w:val="11"/>
  </w:num>
  <w:num w:numId="11" w16cid:durableId="1604846405">
    <w:abstractNumId w:val="1"/>
  </w:num>
  <w:num w:numId="12" w16cid:durableId="3818301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AF6"/>
    <w:rsid w:val="0015074B"/>
    <w:rsid w:val="00241917"/>
    <w:rsid w:val="0029639D"/>
    <w:rsid w:val="002D47D0"/>
    <w:rsid w:val="00326F90"/>
    <w:rsid w:val="005B1454"/>
    <w:rsid w:val="00AA1D8D"/>
    <w:rsid w:val="00B47730"/>
    <w:rsid w:val="00CB0664"/>
    <w:rsid w:val="00E22EB2"/>
    <w:rsid w:val="00F16E4E"/>
    <w:rsid w:val="00FC693F"/>
    <w:rsid w:val="00FF5A3C"/>
    <w:rsid w:val="08E83C6B"/>
    <w:rsid w:val="0F340E13"/>
    <w:rsid w:val="1A340F0D"/>
    <w:rsid w:val="302C0E0E"/>
    <w:rsid w:val="3FD8514D"/>
    <w:rsid w:val="67C135A8"/>
    <w:rsid w:val="7988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04D2C"/>
  <w14:defaultImageDpi w14:val="300"/>
  <w15:docId w15:val="{05FC8497-4227-477C-A00E-B0C89897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eastAsiaTheme="minorEastAsia" w:cstheme="minorBidi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КирикКР</dc:creator>
  <dc:description>generated by python-docx</dc:description>
  <cp:lastModifiedBy>awvewv vcawev</cp:lastModifiedBy>
  <cp:revision>3</cp:revision>
  <dcterms:created xsi:type="dcterms:W3CDTF">2013-12-23T23:15:00Z</dcterms:created>
  <dcterms:modified xsi:type="dcterms:W3CDTF">2026-04-22T11:51:00Z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EFC6C280C7B842488607DC17F9CB55E8_13</vt:lpwstr>
  </property>
</Properties>
</file>